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33986" w14:textId="518B458F" w:rsidR="00685533" w:rsidRPr="00685533" w:rsidRDefault="00685533" w:rsidP="00685533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685533">
        <w:rPr>
          <w:noProof/>
        </w:rPr>
        <w:drawing>
          <wp:inline distT="0" distB="0" distL="0" distR="0" wp14:anchorId="6D8D3A51" wp14:editId="241EED88">
            <wp:extent cx="5760720" cy="145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9F2B" w14:textId="77777777" w:rsidR="00525662" w:rsidRDefault="00525662">
      <w:bookmarkStart w:id="0" w:name="_GoBack"/>
      <w:bookmarkEnd w:id="0"/>
    </w:p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71"/>
    <w:rsid w:val="00086B5D"/>
    <w:rsid w:val="00240430"/>
    <w:rsid w:val="002437DC"/>
    <w:rsid w:val="00431928"/>
    <w:rsid w:val="004929F9"/>
    <w:rsid w:val="004D1242"/>
    <w:rsid w:val="00525662"/>
    <w:rsid w:val="0054097B"/>
    <w:rsid w:val="00587496"/>
    <w:rsid w:val="00685533"/>
    <w:rsid w:val="00804E71"/>
    <w:rsid w:val="0082441D"/>
    <w:rsid w:val="00893D70"/>
    <w:rsid w:val="0094335B"/>
    <w:rsid w:val="009725A2"/>
    <w:rsid w:val="00AA641D"/>
    <w:rsid w:val="00D03C77"/>
    <w:rsid w:val="00D22CC1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AA0C2-9BC0-4F41-8A0B-36747860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2026-05-12T14:00:00Z</dcterms:created>
  <dcterms:modified xsi:type="dcterms:W3CDTF">2026-05-12T14:00:00Z</dcterms:modified>
</cp:coreProperties>
</file>