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0AC9E7" w14:textId="601B879A" w:rsidR="00BB385C" w:rsidRPr="00BB385C" w:rsidRDefault="00BB385C" w:rsidP="00BB385C">
      <w:pPr>
        <w:spacing w:before="0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bookmarkStart w:id="0" w:name="_GoBack"/>
      <w:bookmarkEnd w:id="0"/>
      <w:r w:rsidRPr="00BB385C">
        <w:rPr>
          <w:noProof/>
        </w:rPr>
        <w:drawing>
          <wp:inline distT="0" distB="0" distL="0" distR="0" wp14:anchorId="23E562C4" wp14:editId="1C4D64AA">
            <wp:extent cx="5760720" cy="35026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0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55496" w14:textId="77777777" w:rsidR="00525662" w:rsidRDefault="00525662"/>
    <w:sectPr w:rsidR="00525662" w:rsidSect="00240430">
      <w:pgSz w:w="11907" w:h="16840" w:code="9"/>
      <w:pgMar w:top="1134" w:right="1134" w:bottom="1134" w:left="1701" w:header="720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num" w:pos="15326"/>
        </w:tabs>
        <w:ind w:left="15326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Q%1."/>
      <w:lvlJc w:val="left"/>
      <w:pPr>
        <w:tabs>
          <w:tab w:val="num" w:pos="643"/>
        </w:tabs>
        <w:ind w:left="643" w:hanging="360"/>
      </w:pPr>
      <w:rPr>
        <w:rFonts w:hint="default"/>
      </w:rPr>
    </w:lvl>
  </w:abstractNum>
  <w:abstractNum w:abstractNumId="2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"/>
      <w:lvlJc w:val="left"/>
      <w:pPr>
        <w:tabs>
          <w:tab w:val="num" w:pos="567"/>
        </w:tabs>
        <w:ind w:left="567" w:hanging="284"/>
      </w:pPr>
      <w:rPr>
        <w:rFonts w:ascii="Symbol" w:hAnsi="Symbol" w:hint="default"/>
      </w:rPr>
    </w:lvl>
  </w:abstractNum>
  <w:abstractNum w:abstractNumId="3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576003D"/>
    <w:multiLevelType w:val="multilevel"/>
    <w:tmpl w:val="C8EA2D1C"/>
    <w:lvl w:ilvl="0">
      <w:start w:val="1"/>
      <w:numFmt w:val="decimal"/>
      <w:pStyle w:val="Heading1"/>
      <w:suff w:val="space"/>
      <w:lvlText w:val="Chương %1."/>
      <w:lvlJc w:val="left"/>
      <w:pPr>
        <w:ind w:left="0" w:firstLine="0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2269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142" w:firstLine="0"/>
      </w:pPr>
      <w:rPr>
        <w:b w:val="0"/>
        <w:bCs w:val="0"/>
      </w:rPr>
    </w:lvl>
    <w:lvl w:ilvl="4">
      <w:start w:val="1"/>
      <w:numFmt w:val="decimal"/>
      <w:lvlText w:val="%5."/>
      <w:lvlJc w:val="left"/>
      <w:pPr>
        <w:ind w:left="928" w:hanging="360"/>
      </w:p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CCE3DCF"/>
    <w:multiLevelType w:val="multilevel"/>
    <w:tmpl w:val="1CCE3DCF"/>
    <w:lvl w:ilvl="0">
      <w:start w:val="1"/>
      <w:numFmt w:val="decimal"/>
      <w:pStyle w:val="Tailieuthamkhao"/>
      <w:lvlText w:val="[%1]"/>
      <w:lvlJc w:val="left"/>
      <w:pPr>
        <w:tabs>
          <w:tab w:val="num" w:pos="432"/>
        </w:tabs>
        <w:ind w:left="0" w:firstLine="0"/>
      </w:pPr>
      <w:rPr>
        <w:rFonts w:hint="default"/>
        <w:i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CD81554"/>
    <w:multiLevelType w:val="multilevel"/>
    <w:tmpl w:val="D7CAD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30FB461D"/>
    <w:multiLevelType w:val="multilevel"/>
    <w:tmpl w:val="59FC95A6"/>
    <w:lvl w:ilvl="0">
      <w:start w:val="1"/>
      <w:numFmt w:val="decimal"/>
      <w:suff w:val="space"/>
      <w:lvlText w:val="Chương %1.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48"/>
        <w:szCs w:val="24"/>
      </w:rPr>
    </w:lvl>
    <w:lvl w:ilvl="1">
      <w:start w:val="1"/>
      <w:numFmt w:val="decimal"/>
      <w:suff w:val="space"/>
      <w:lvlText w:val="%1.%2"/>
      <w:lvlJc w:val="left"/>
      <w:pPr>
        <w:ind w:left="-90" w:hanging="360"/>
      </w:pPr>
      <w:rPr>
        <w:rFonts w:hint="default"/>
        <w:b/>
        <w:i w:val="0"/>
        <w:strike w:val="0"/>
      </w:rPr>
    </w:lvl>
    <w:lvl w:ilvl="2">
      <w:start w:val="1"/>
      <w:numFmt w:val="decimal"/>
      <w:suff w:val="space"/>
      <w:lvlText w:val="%1.%2.%3"/>
      <w:lvlJc w:val="left"/>
      <w:pPr>
        <w:ind w:left="1004" w:hanging="720"/>
      </w:pPr>
      <w:rPr>
        <w:rFonts w:hint="default"/>
        <w:b/>
        <w:bCs/>
        <w:i w:val="0"/>
        <w:strike w:val="0"/>
        <w:sz w:val="28"/>
        <w:szCs w:val="28"/>
      </w:rPr>
    </w:lvl>
    <w:lvl w:ilvl="3">
      <w:start w:val="1"/>
      <w:numFmt w:val="decimal"/>
      <w:lvlText w:val="%1.%2.%3.%4"/>
      <w:lvlJc w:val="left"/>
      <w:pPr>
        <w:tabs>
          <w:tab w:val="num" w:pos="954"/>
        </w:tabs>
        <w:ind w:left="954" w:hanging="864"/>
      </w:pPr>
      <w:rPr>
        <w:rFonts w:hint="default"/>
        <w:b w:val="0"/>
        <w:bCs/>
        <w:i w:val="0"/>
      </w:rPr>
    </w:lvl>
    <w:lvl w:ilvl="4">
      <w:numFmt w:val="none"/>
      <w:lvlText w:val=""/>
      <w:lvlJc w:val="left"/>
      <w:pPr>
        <w:tabs>
          <w:tab w:val="num" w:pos="-90"/>
        </w:tabs>
        <w:ind w:left="-450" w:firstLine="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702"/>
        </w:tabs>
        <w:ind w:left="702" w:hanging="1152"/>
      </w:pPr>
      <w:rPr>
        <w:rFonts w:hint="default"/>
      </w:rPr>
    </w:lvl>
    <w:lvl w:ilvl="6">
      <w:numFmt w:val="none"/>
      <w:pStyle w:val="Heading7"/>
      <w:lvlText w:val=""/>
      <w:lvlJc w:val="left"/>
      <w:pPr>
        <w:tabs>
          <w:tab w:val="num" w:pos="-90"/>
        </w:tabs>
        <w:ind w:left="-450" w:firstLine="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990"/>
        </w:tabs>
        <w:ind w:left="99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134"/>
        </w:tabs>
        <w:ind w:left="1134" w:hanging="1584"/>
      </w:pPr>
      <w:rPr>
        <w:rFonts w:hint="default"/>
      </w:rPr>
    </w:lvl>
  </w:abstractNum>
  <w:abstractNum w:abstractNumId="8" w15:restartNumberingAfterBreak="0">
    <w:nsid w:val="457B369E"/>
    <w:multiLevelType w:val="multilevel"/>
    <w:tmpl w:val="F37A3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47CA6486"/>
    <w:multiLevelType w:val="multilevel"/>
    <w:tmpl w:val="4ACE4798"/>
    <w:lvl w:ilvl="0">
      <w:start w:val="1"/>
      <w:numFmt w:val="bullet"/>
      <w:pStyle w:val="Demuc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6"/>
        <w:szCs w:val="2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1D5CAA"/>
    <w:multiLevelType w:val="multilevel"/>
    <w:tmpl w:val="4B1D5CAA"/>
    <w:lvl w:ilvl="0">
      <w:start w:val="1"/>
      <w:numFmt w:val="decimal"/>
      <w:pStyle w:val="RBDLTK"/>
      <w:lvlText w:val="[%1]"/>
      <w:lvlJc w:val="left"/>
      <w:pPr>
        <w:tabs>
          <w:tab w:val="num" w:pos="0"/>
        </w:tabs>
        <w:ind w:left="0" w:firstLine="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1" w15:restartNumberingAfterBreak="0">
    <w:nsid w:val="4FCF6DA9"/>
    <w:multiLevelType w:val="multilevel"/>
    <w:tmpl w:val="4FCF6DA9"/>
    <w:lvl w:ilvl="0">
      <w:start w:val="1"/>
      <w:numFmt w:val="decimal"/>
      <w:pStyle w:val="RBDLPT"/>
      <w:lvlText w:val="[%1]"/>
      <w:lvlJc w:val="left"/>
      <w:pPr>
        <w:tabs>
          <w:tab w:val="num" w:pos="0"/>
        </w:tabs>
        <w:ind w:left="0" w:firstLine="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5"/>
  </w:num>
  <w:num w:numId="6">
    <w:abstractNumId w:val="9"/>
  </w:num>
  <w:num w:numId="7">
    <w:abstractNumId w:val="11"/>
  </w:num>
  <w:num w:numId="8">
    <w:abstractNumId w:val="10"/>
  </w:num>
  <w:num w:numId="9">
    <w:abstractNumId w:val="7"/>
  </w:num>
  <w:num w:numId="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8"/>
  </w:num>
  <w:num w:numId="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5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D29"/>
    <w:rsid w:val="00086B5D"/>
    <w:rsid w:val="00240430"/>
    <w:rsid w:val="002437DC"/>
    <w:rsid w:val="00431928"/>
    <w:rsid w:val="004929F9"/>
    <w:rsid w:val="004D1242"/>
    <w:rsid w:val="00525662"/>
    <w:rsid w:val="0054097B"/>
    <w:rsid w:val="00587496"/>
    <w:rsid w:val="0082441D"/>
    <w:rsid w:val="00893D70"/>
    <w:rsid w:val="0094335B"/>
    <w:rsid w:val="009725A2"/>
    <w:rsid w:val="00AA641D"/>
    <w:rsid w:val="00BB385C"/>
    <w:rsid w:val="00D03C77"/>
    <w:rsid w:val="00D22CC1"/>
    <w:rsid w:val="00DE2DFE"/>
    <w:rsid w:val="00E94277"/>
    <w:rsid w:val="00E96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2A8342-5358-4D6C-94F5-D8BDAA7EE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ajorHAnsi"/>
        <w:bCs/>
        <w:sz w:val="26"/>
        <w:szCs w:val="26"/>
        <w:lang w:val="en-US" w:eastAsia="en-US" w:bidi="ar-SA"/>
      </w:rPr>
    </w:rPrDefault>
    <w:pPrDefault>
      <w:pPr>
        <w:spacing w:before="120" w:line="312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 w:qFormat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caption" w:semiHidden="1" w:unhideWhenUsed="1" w:qFormat="1"/>
    <w:lsdException w:name="table of figures" w:semiHidden="1" w:uiPriority="99" w:unhideWhenUsed="1" w:qFormat="1"/>
    <w:lsdException w:name="footnote reference" w:semiHidden="1" w:unhideWhenUsed="1"/>
    <w:lsdException w:name="annotation reference" w:semiHidden="1" w:unhideWhenUsed="1"/>
    <w:lsdException w:name="page number" w:semiHidden="1" w:unhideWhenUsed="1"/>
    <w:lsdException w:name="List Bullet" w:semiHidden="1" w:unhideWhenUsed="1"/>
    <w:lsdException w:name="List Number" w:semiHidden="1" w:unhideWhenUsed="1"/>
    <w:lsdException w:name="List Bullet 2" w:semiHidden="1" w:unhideWhenUsed="1"/>
    <w:lsdException w:name="List Number 2" w:semiHidden="1" w:unhideWhenUsed="1"/>
    <w:lsdException w:name="List Number 3" w:semiHidden="1" w:unhideWhenUsed="1"/>
    <w:lsdException w:name="Title" w:qFormat="1"/>
    <w:lsdException w:name="Default Paragraph Font" w:semiHidden="1" w:uiPriority="1" w:unhideWhenUsed="1"/>
    <w:lsdException w:name="Body Text" w:semiHidden="1" w:unhideWhenUsed="1"/>
    <w:lsdException w:name="Subtitle" w:qFormat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Code" w:semiHidden="1" w:uiPriority="99" w:unhideWhenUsed="1"/>
    <w:lsdException w:name="HTML Preformatted" w:semiHidden="1" w:uiPriority="99" w:unhideWhenUsed="1"/>
    <w:lsdException w:name="HTML Samp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93D70"/>
    <w:pPr>
      <w:contextualSpacing/>
      <w:jc w:val="both"/>
    </w:pPr>
    <w:rPr>
      <w:rFonts w:eastAsia="SimSun"/>
      <w:bCs w:val="0"/>
    </w:rPr>
  </w:style>
  <w:style w:type="paragraph" w:styleId="Heading1">
    <w:name w:val="heading 1"/>
    <w:next w:val="Heading2"/>
    <w:link w:val="Heading1Char"/>
    <w:qFormat/>
    <w:rsid w:val="00587496"/>
    <w:pPr>
      <w:numPr>
        <w:numId w:val="13"/>
      </w:numPr>
      <w:spacing w:before="240" w:after="120"/>
      <w:jc w:val="right"/>
      <w:outlineLvl w:val="0"/>
    </w:pPr>
    <w:rPr>
      <w:bCs w:val="0"/>
      <w:sz w:val="48"/>
      <w:szCs w:val="24"/>
    </w:rPr>
  </w:style>
  <w:style w:type="paragraph" w:styleId="Heading2">
    <w:name w:val="heading 2"/>
    <w:next w:val="BodyText"/>
    <w:link w:val="Heading2Char"/>
    <w:qFormat/>
    <w:rsid w:val="00587496"/>
    <w:pPr>
      <w:numPr>
        <w:ilvl w:val="1"/>
        <w:numId w:val="14"/>
      </w:numPr>
      <w:spacing w:after="60"/>
      <w:contextualSpacing/>
      <w:outlineLvl w:val="1"/>
    </w:pPr>
    <w:rPr>
      <w:rFonts w:cs="Arial"/>
      <w:b/>
      <w:bCs w:val="0"/>
      <w:iCs/>
      <w:caps/>
      <w:sz w:val="30"/>
      <w:szCs w:val="28"/>
    </w:rPr>
  </w:style>
  <w:style w:type="paragraph" w:styleId="Heading3">
    <w:name w:val="heading 3"/>
    <w:next w:val="BodyText"/>
    <w:link w:val="Heading3Char"/>
    <w:qFormat/>
    <w:rsid w:val="00587496"/>
    <w:pPr>
      <w:numPr>
        <w:ilvl w:val="2"/>
        <w:numId w:val="13"/>
      </w:numPr>
      <w:spacing w:after="60"/>
      <w:contextualSpacing/>
      <w:outlineLvl w:val="2"/>
    </w:pPr>
    <w:rPr>
      <w:rFonts w:cs="Arial"/>
      <w:b/>
      <w:bCs w:val="0"/>
      <w:iCs/>
      <w:sz w:val="28"/>
    </w:rPr>
  </w:style>
  <w:style w:type="paragraph" w:styleId="Heading4">
    <w:name w:val="heading 4"/>
    <w:next w:val="BodyText"/>
    <w:link w:val="Heading4Char"/>
    <w:qFormat/>
    <w:rsid w:val="00587496"/>
    <w:pPr>
      <w:numPr>
        <w:ilvl w:val="3"/>
        <w:numId w:val="13"/>
      </w:numPr>
      <w:spacing w:after="60"/>
      <w:contextualSpacing/>
      <w:outlineLvl w:val="3"/>
    </w:pPr>
    <w:rPr>
      <w:rFonts w:eastAsia="MS Mincho"/>
      <w:bCs w:val="0"/>
      <w:szCs w:val="28"/>
      <w:u w:val="single"/>
    </w:rPr>
  </w:style>
  <w:style w:type="paragraph" w:styleId="Heading5">
    <w:name w:val="heading 5"/>
    <w:basedOn w:val="Normal"/>
    <w:next w:val="Normal"/>
    <w:link w:val="Heading5Char"/>
    <w:qFormat/>
    <w:rsid w:val="004929F9"/>
    <w:pPr>
      <w:tabs>
        <w:tab w:val="left" w:pos="360"/>
      </w:tabs>
      <w:spacing w:before="240" w:after="60"/>
      <w:outlineLvl w:val="4"/>
    </w:pPr>
    <w:rPr>
      <w:b/>
      <w:bCs/>
      <w:i/>
      <w:iCs/>
    </w:rPr>
  </w:style>
  <w:style w:type="paragraph" w:styleId="Heading6">
    <w:name w:val="heading 6"/>
    <w:basedOn w:val="Normal"/>
    <w:next w:val="Normal"/>
    <w:link w:val="Heading6Char"/>
    <w:qFormat/>
    <w:rsid w:val="004929F9"/>
    <w:pPr>
      <w:numPr>
        <w:ilvl w:val="5"/>
        <w:numId w:val="9"/>
      </w:numPr>
      <w:tabs>
        <w:tab w:val="left" w:pos="1152"/>
      </w:tabs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4929F9"/>
    <w:pPr>
      <w:numPr>
        <w:ilvl w:val="6"/>
        <w:numId w:val="9"/>
      </w:numPr>
      <w:tabs>
        <w:tab w:val="left" w:pos="360"/>
      </w:tabs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qFormat/>
    <w:rsid w:val="004929F9"/>
    <w:pPr>
      <w:numPr>
        <w:ilvl w:val="7"/>
        <w:numId w:val="9"/>
      </w:numPr>
      <w:tabs>
        <w:tab w:val="left" w:pos="1440"/>
      </w:tabs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qFormat/>
    <w:rsid w:val="004929F9"/>
    <w:pPr>
      <w:numPr>
        <w:ilvl w:val="8"/>
        <w:numId w:val="9"/>
      </w:numPr>
      <w:tabs>
        <w:tab w:val="left" w:pos="1584"/>
      </w:tabs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54097B"/>
    <w:rPr>
      <w:bCs w:val="0"/>
      <w:sz w:val="48"/>
      <w:szCs w:val="24"/>
    </w:rPr>
  </w:style>
  <w:style w:type="character" w:customStyle="1" w:styleId="Heading2Char">
    <w:name w:val="Heading 2 Char"/>
    <w:basedOn w:val="DefaultParagraphFont"/>
    <w:link w:val="Heading2"/>
    <w:rsid w:val="00587496"/>
    <w:rPr>
      <w:rFonts w:cs="Arial"/>
      <w:b/>
      <w:bCs w:val="0"/>
      <w:iCs/>
      <w:caps/>
      <w:sz w:val="30"/>
      <w:szCs w:val="28"/>
    </w:rPr>
  </w:style>
  <w:style w:type="character" w:customStyle="1" w:styleId="Heading3Char">
    <w:name w:val="Heading 3 Char"/>
    <w:basedOn w:val="DefaultParagraphFont"/>
    <w:link w:val="Heading3"/>
    <w:rsid w:val="00DE2DFE"/>
    <w:rPr>
      <w:rFonts w:cs="Arial"/>
      <w:b/>
      <w:bCs w:val="0"/>
      <w:iCs/>
      <w:sz w:val="28"/>
    </w:rPr>
  </w:style>
  <w:style w:type="paragraph" w:styleId="BodyText">
    <w:name w:val="Body Text"/>
    <w:basedOn w:val="Normal"/>
    <w:link w:val="BodyTextChar"/>
    <w:rsid w:val="00E94277"/>
    <w:pPr>
      <w:spacing w:line="360" w:lineRule="auto"/>
      <w:ind w:firstLine="567"/>
    </w:pPr>
  </w:style>
  <w:style w:type="character" w:customStyle="1" w:styleId="BodyTextChar">
    <w:name w:val="Body Text Char"/>
    <w:link w:val="BodyText"/>
    <w:rsid w:val="00E94277"/>
    <w:rPr>
      <w:rFonts w:eastAsia="SimSun"/>
    </w:rPr>
  </w:style>
  <w:style w:type="character" w:customStyle="1" w:styleId="Heading4Char">
    <w:name w:val="Heading 4 Char"/>
    <w:basedOn w:val="DefaultParagraphFont"/>
    <w:link w:val="Heading4"/>
    <w:rsid w:val="004929F9"/>
    <w:rPr>
      <w:rFonts w:eastAsia="MS Mincho"/>
      <w:bCs w:val="0"/>
      <w:szCs w:val="28"/>
      <w:u w:val="single"/>
    </w:rPr>
  </w:style>
  <w:style w:type="paragraph" w:styleId="TOC1">
    <w:name w:val="toc 1"/>
    <w:uiPriority w:val="39"/>
    <w:qFormat/>
    <w:rsid w:val="00E94277"/>
    <w:pPr>
      <w:tabs>
        <w:tab w:val="right" w:leader="dot" w:pos="8778"/>
      </w:tabs>
    </w:pPr>
    <w:rPr>
      <w:rFonts w:eastAsia="SimSun"/>
      <w:bCs w:val="0"/>
    </w:rPr>
  </w:style>
  <w:style w:type="paragraph" w:styleId="TOC2">
    <w:name w:val="toc 2"/>
    <w:uiPriority w:val="39"/>
    <w:qFormat/>
    <w:rsid w:val="00E94277"/>
    <w:pPr>
      <w:tabs>
        <w:tab w:val="right" w:leader="dot" w:pos="8778"/>
      </w:tabs>
      <w:spacing w:before="0"/>
      <w:ind w:left="1644" w:hanging="567"/>
    </w:pPr>
    <w:rPr>
      <w:rFonts w:eastAsia="SimSun"/>
    </w:rPr>
  </w:style>
  <w:style w:type="paragraph" w:styleId="TOC3">
    <w:name w:val="toc 3"/>
    <w:uiPriority w:val="39"/>
    <w:qFormat/>
    <w:rsid w:val="00E94277"/>
    <w:pPr>
      <w:tabs>
        <w:tab w:val="right" w:leader="dot" w:pos="8777"/>
      </w:tabs>
      <w:spacing w:before="0"/>
      <w:ind w:left="2154" w:hanging="680"/>
    </w:pPr>
    <w:rPr>
      <w:rFonts w:eastAsia="SimSun"/>
      <w:iCs/>
      <w:szCs w:val="20"/>
    </w:rPr>
  </w:style>
  <w:style w:type="paragraph" w:styleId="TOC4">
    <w:name w:val="toc 4"/>
    <w:basedOn w:val="Normal"/>
    <w:next w:val="Normal"/>
    <w:semiHidden/>
    <w:qFormat/>
    <w:rsid w:val="00E94277"/>
    <w:pPr>
      <w:tabs>
        <w:tab w:val="right" w:leader="dot" w:pos="8777"/>
      </w:tabs>
      <w:spacing w:before="0"/>
      <w:ind w:left="851"/>
    </w:pPr>
    <w:rPr>
      <w:szCs w:val="18"/>
    </w:rPr>
  </w:style>
  <w:style w:type="paragraph" w:styleId="Caption">
    <w:name w:val="caption"/>
    <w:next w:val="BodyText"/>
    <w:link w:val="CaptionChar"/>
    <w:qFormat/>
    <w:rsid w:val="00E94277"/>
    <w:pPr>
      <w:spacing w:after="120"/>
      <w:jc w:val="center"/>
    </w:pPr>
    <w:rPr>
      <w:rFonts w:eastAsia="SimSun"/>
      <w:bCs w:val="0"/>
      <w:u w:val="single"/>
    </w:rPr>
  </w:style>
  <w:style w:type="character" w:customStyle="1" w:styleId="CaptionChar">
    <w:name w:val="Caption Char"/>
    <w:link w:val="Caption"/>
    <w:rsid w:val="00E94277"/>
    <w:rPr>
      <w:rFonts w:eastAsia="SimSun"/>
      <w:bCs w:val="0"/>
      <w:u w:val="single"/>
    </w:rPr>
  </w:style>
  <w:style w:type="paragraph" w:customStyle="1" w:styleId="StyleHeading4H4h4Bold">
    <w:name w:val="Style Heading 4H4h4 + Bold"/>
    <w:basedOn w:val="Normal"/>
    <w:rsid w:val="00E94277"/>
  </w:style>
  <w:style w:type="paragraph" w:customStyle="1" w:styleId="Tailieuthamkhao">
    <w:name w:val="Tai lieu tham khao"/>
    <w:basedOn w:val="Normal"/>
    <w:rsid w:val="00E94277"/>
    <w:pPr>
      <w:numPr>
        <w:numId w:val="5"/>
      </w:numPr>
      <w:spacing w:line="360" w:lineRule="exact"/>
    </w:pPr>
    <w:rPr>
      <w:szCs w:val="20"/>
    </w:rPr>
  </w:style>
  <w:style w:type="character" w:customStyle="1" w:styleId="English">
    <w:name w:val="English"/>
    <w:rsid w:val="00E94277"/>
    <w:rPr>
      <w:i/>
    </w:rPr>
  </w:style>
  <w:style w:type="character" w:customStyle="1" w:styleId="st">
    <w:name w:val="st"/>
    <w:rsid w:val="00E94277"/>
  </w:style>
  <w:style w:type="paragraph" w:customStyle="1" w:styleId="TableTitle">
    <w:name w:val="Table Title"/>
    <w:basedOn w:val="Table11"/>
    <w:rsid w:val="00E94277"/>
    <w:pPr>
      <w:keepNext/>
      <w:jc w:val="center"/>
    </w:pPr>
    <w:rPr>
      <w:b/>
    </w:rPr>
  </w:style>
  <w:style w:type="paragraph" w:customStyle="1" w:styleId="Table11">
    <w:name w:val="Table11"/>
    <w:basedOn w:val="Normal"/>
    <w:link w:val="Table11Char"/>
    <w:rsid w:val="00E94277"/>
    <w:pPr>
      <w:spacing w:before="20" w:after="20" w:line="280" w:lineRule="exact"/>
    </w:pPr>
    <w:rPr>
      <w:sz w:val="22"/>
      <w:szCs w:val="20"/>
      <w:lang w:eastAsia="fr-FR"/>
    </w:rPr>
  </w:style>
  <w:style w:type="character" w:customStyle="1" w:styleId="Table11Char">
    <w:name w:val="Table11 Char"/>
    <w:link w:val="Table11"/>
    <w:rsid w:val="00E94277"/>
    <w:rPr>
      <w:rFonts w:eastAsia="SimSun"/>
      <w:sz w:val="22"/>
      <w:szCs w:val="20"/>
      <w:lang w:eastAsia="fr-FR"/>
    </w:rPr>
  </w:style>
  <w:style w:type="paragraph" w:customStyle="1" w:styleId="Blankline">
    <w:name w:val="Blank line"/>
    <w:basedOn w:val="BodyText"/>
    <w:rsid w:val="00E94277"/>
    <w:pPr>
      <w:keepNext/>
      <w:spacing w:before="0" w:line="240" w:lineRule="auto"/>
      <w:ind w:firstLine="0"/>
    </w:pPr>
    <w:rPr>
      <w:sz w:val="16"/>
    </w:rPr>
  </w:style>
  <w:style w:type="paragraph" w:customStyle="1" w:styleId="Figure">
    <w:name w:val="Figure"/>
    <w:next w:val="BodyText"/>
    <w:rsid w:val="00E94277"/>
    <w:pPr>
      <w:keepNext/>
      <w:spacing w:before="240"/>
      <w:jc w:val="center"/>
    </w:pPr>
    <w:rPr>
      <w:rFonts w:eastAsia="SimSun"/>
      <w:sz w:val="24"/>
      <w:szCs w:val="24"/>
    </w:rPr>
  </w:style>
  <w:style w:type="paragraph" w:customStyle="1" w:styleId="StyleCaptionJustified">
    <w:name w:val="Style Caption + Justified"/>
    <w:basedOn w:val="Caption"/>
    <w:rsid w:val="00E94277"/>
  </w:style>
  <w:style w:type="paragraph" w:customStyle="1" w:styleId="StyleCaptionJustified1">
    <w:name w:val="Style Caption + Justified1"/>
    <w:basedOn w:val="Caption"/>
    <w:next w:val="BodyText"/>
    <w:rsid w:val="00E94277"/>
  </w:style>
  <w:style w:type="paragraph" w:customStyle="1" w:styleId="StyleCaptionJustified2">
    <w:name w:val="Style Caption + Justified2"/>
    <w:basedOn w:val="Caption"/>
    <w:rsid w:val="00E94277"/>
  </w:style>
  <w:style w:type="paragraph" w:customStyle="1" w:styleId="StyleCaptionJustified3">
    <w:name w:val="Style Caption + Justified3"/>
    <w:basedOn w:val="Caption"/>
    <w:rsid w:val="00E94277"/>
    <w:pPr>
      <w:spacing w:before="60" w:after="240"/>
      <w:jc w:val="both"/>
    </w:pPr>
  </w:style>
  <w:style w:type="paragraph" w:customStyle="1" w:styleId="StyleCaptionJustified4">
    <w:name w:val="Style Caption + Justified4"/>
    <w:basedOn w:val="Caption"/>
    <w:rsid w:val="00E94277"/>
    <w:pPr>
      <w:spacing w:before="60" w:after="240"/>
      <w:jc w:val="both"/>
    </w:pPr>
  </w:style>
  <w:style w:type="paragraph" w:customStyle="1" w:styleId="Table12">
    <w:name w:val="Table 12"/>
    <w:rsid w:val="00E94277"/>
    <w:pPr>
      <w:keepNext/>
      <w:spacing w:before="20" w:after="20" w:line="320" w:lineRule="exact"/>
    </w:pPr>
    <w:rPr>
      <w:rFonts w:eastAsia="SimSun"/>
      <w:szCs w:val="24"/>
    </w:rPr>
  </w:style>
  <w:style w:type="paragraph" w:customStyle="1" w:styleId="Equation">
    <w:name w:val="Equation"/>
    <w:basedOn w:val="BodyText"/>
    <w:link w:val="EquationChar"/>
    <w:rsid w:val="00E94277"/>
    <w:pPr>
      <w:tabs>
        <w:tab w:val="center" w:pos="4536"/>
        <w:tab w:val="right" w:pos="8789"/>
      </w:tabs>
      <w:spacing w:before="240" w:after="240"/>
      <w:ind w:firstLine="0"/>
      <w:jc w:val="center"/>
    </w:pPr>
  </w:style>
  <w:style w:type="character" w:customStyle="1" w:styleId="EquationChar">
    <w:name w:val="Equation Char"/>
    <w:link w:val="Equation"/>
    <w:rsid w:val="00E94277"/>
    <w:rPr>
      <w:rFonts w:eastAsia="SimSun"/>
    </w:rPr>
  </w:style>
  <w:style w:type="paragraph" w:customStyle="1" w:styleId="Demuc">
    <w:name w:val="De muc"/>
    <w:rsid w:val="00E94277"/>
    <w:pPr>
      <w:keepNext/>
      <w:numPr>
        <w:numId w:val="6"/>
      </w:numPr>
      <w:spacing w:before="240" w:after="60" w:line="300" w:lineRule="exact"/>
      <w:jc w:val="both"/>
    </w:pPr>
    <w:rPr>
      <w:rFonts w:eastAsia="SimSun" w:cs="Arial"/>
      <w:bCs w:val="0"/>
      <w:u w:val="single"/>
    </w:rPr>
  </w:style>
  <w:style w:type="character" w:customStyle="1" w:styleId="Math">
    <w:name w:val="Math"/>
    <w:rsid w:val="00E94277"/>
    <w:rPr>
      <w:rFonts w:cs="Arial"/>
      <w:i/>
      <w:szCs w:val="20"/>
    </w:rPr>
  </w:style>
  <w:style w:type="paragraph" w:customStyle="1" w:styleId="Table120">
    <w:name w:val="Table12"/>
    <w:link w:val="Table12CharChar"/>
    <w:rsid w:val="00E94277"/>
    <w:pPr>
      <w:keepNext/>
      <w:spacing w:before="20" w:after="20" w:line="320" w:lineRule="exact"/>
    </w:pPr>
    <w:rPr>
      <w:rFonts w:eastAsia="SimSun"/>
      <w:sz w:val="24"/>
      <w:szCs w:val="16"/>
    </w:rPr>
  </w:style>
  <w:style w:type="character" w:customStyle="1" w:styleId="Table12CharChar">
    <w:name w:val="Table12 Char Char"/>
    <w:link w:val="Table120"/>
    <w:rsid w:val="00E94277"/>
    <w:rPr>
      <w:rFonts w:eastAsia="SimSun"/>
      <w:sz w:val="24"/>
      <w:szCs w:val="16"/>
    </w:rPr>
  </w:style>
  <w:style w:type="paragraph" w:customStyle="1" w:styleId="Text">
    <w:name w:val="Text"/>
    <w:basedOn w:val="Normal"/>
    <w:rsid w:val="00E94277"/>
    <w:pPr>
      <w:autoSpaceDE w:val="0"/>
      <w:autoSpaceDN w:val="0"/>
      <w:spacing w:line="252" w:lineRule="auto"/>
      <w:ind w:firstLine="202"/>
    </w:pPr>
    <w:rPr>
      <w:rFonts w:eastAsia="PMingLiU"/>
      <w:sz w:val="20"/>
      <w:szCs w:val="20"/>
    </w:rPr>
  </w:style>
  <w:style w:type="paragraph" w:customStyle="1" w:styleId="separator">
    <w:name w:val="separator"/>
    <w:basedOn w:val="BodyText"/>
    <w:rsid w:val="00E94277"/>
    <w:pPr>
      <w:spacing w:line="240" w:lineRule="auto"/>
      <w:ind w:firstLine="0"/>
    </w:pPr>
  </w:style>
  <w:style w:type="paragraph" w:customStyle="1" w:styleId="MainText">
    <w:name w:val="Main Text"/>
    <w:basedOn w:val="Normal"/>
    <w:rsid w:val="00E94277"/>
    <w:pPr>
      <w:ind w:firstLine="284"/>
    </w:pPr>
    <w:rPr>
      <w:sz w:val="20"/>
    </w:rPr>
  </w:style>
  <w:style w:type="paragraph" w:customStyle="1" w:styleId="Tendetai">
    <w:name w:val="Ten de tai"/>
    <w:rsid w:val="00E94277"/>
    <w:pPr>
      <w:spacing w:line="360" w:lineRule="auto"/>
      <w:jc w:val="center"/>
    </w:pPr>
    <w:rPr>
      <w:rFonts w:eastAsia="SimSun"/>
      <w:b/>
      <w:sz w:val="36"/>
      <w:szCs w:val="36"/>
    </w:rPr>
  </w:style>
  <w:style w:type="paragraph" w:customStyle="1" w:styleId="RBDLPT">
    <w:name w:val="RBDL_PT"/>
    <w:basedOn w:val="BodyText"/>
    <w:rsid w:val="00E94277"/>
    <w:pPr>
      <w:numPr>
        <w:numId w:val="7"/>
      </w:numPr>
      <w:spacing w:line="320" w:lineRule="exact"/>
    </w:pPr>
  </w:style>
  <w:style w:type="paragraph" w:customStyle="1" w:styleId="Vdlenh">
    <w:name w:val="Vd_lenh"/>
    <w:rsid w:val="00E94277"/>
    <w:pPr>
      <w:keepLines/>
      <w:widowControl w:val="0"/>
      <w:tabs>
        <w:tab w:val="left" w:pos="1559"/>
        <w:tab w:val="left" w:pos="1985"/>
        <w:tab w:val="left" w:pos="6095"/>
      </w:tabs>
      <w:ind w:left="864"/>
    </w:pPr>
    <w:rPr>
      <w:rFonts w:eastAsia="SimSun"/>
      <w:b/>
      <w:sz w:val="24"/>
    </w:rPr>
  </w:style>
  <w:style w:type="paragraph" w:customStyle="1" w:styleId="RBDLTK">
    <w:name w:val="RBDL_TK"/>
    <w:basedOn w:val="RBDLPT"/>
    <w:rsid w:val="00E94277"/>
    <w:pPr>
      <w:numPr>
        <w:numId w:val="8"/>
      </w:numPr>
    </w:pPr>
  </w:style>
  <w:style w:type="character" w:customStyle="1" w:styleId="fontstyle01">
    <w:name w:val="fontstyle01"/>
    <w:rsid w:val="00E94277"/>
    <w:rPr>
      <w:rFonts w:ascii="Times New Roman" w:hAnsi="Times New Roman" w:cs="Times New Roman" w:hint="default"/>
      <w:b w:val="0"/>
      <w:bCs/>
      <w:i w:val="0"/>
      <w:iCs w:val="0"/>
      <w:color w:val="000000"/>
      <w:sz w:val="26"/>
      <w:szCs w:val="26"/>
    </w:rPr>
  </w:style>
  <w:style w:type="paragraph" w:customStyle="1" w:styleId="ds-markdown-paragraph">
    <w:name w:val="ds-markdown-paragraph"/>
    <w:basedOn w:val="Normal"/>
    <w:rsid w:val="00E94277"/>
    <w:pPr>
      <w:spacing w:before="100" w:beforeAutospacing="1" w:after="100" w:afterAutospacing="1"/>
    </w:pPr>
    <w:rPr>
      <w:rFonts w:eastAsia="Times New Roman"/>
    </w:rPr>
  </w:style>
  <w:style w:type="character" w:customStyle="1" w:styleId="ms-1">
    <w:name w:val="ms-1"/>
    <w:basedOn w:val="DefaultParagraphFont"/>
    <w:rsid w:val="00E94277"/>
  </w:style>
  <w:style w:type="character" w:customStyle="1" w:styleId="max-w-15ch">
    <w:name w:val="max-w-[15ch]"/>
    <w:basedOn w:val="DefaultParagraphFont"/>
    <w:rsid w:val="00E94277"/>
  </w:style>
  <w:style w:type="character" w:customStyle="1" w:styleId="-me-1">
    <w:name w:val="-me-1"/>
    <w:basedOn w:val="DefaultParagraphFont"/>
    <w:rsid w:val="00E94277"/>
  </w:style>
  <w:style w:type="character" w:customStyle="1" w:styleId="hljs-number">
    <w:name w:val="hljs-number"/>
    <w:basedOn w:val="DefaultParagraphFont"/>
    <w:rsid w:val="00E94277"/>
  </w:style>
  <w:style w:type="character" w:customStyle="1" w:styleId="hljs-builtin">
    <w:name w:val="hljs-built_in"/>
    <w:basedOn w:val="DefaultParagraphFont"/>
    <w:rsid w:val="00E94277"/>
  </w:style>
  <w:style w:type="character" w:customStyle="1" w:styleId="hljs-punctuation">
    <w:name w:val="hljs-punctuation"/>
    <w:basedOn w:val="DefaultParagraphFont"/>
    <w:rsid w:val="00E94277"/>
  </w:style>
  <w:style w:type="character" w:customStyle="1" w:styleId="hljs-selector-tag">
    <w:name w:val="hljs-selector-tag"/>
    <w:basedOn w:val="DefaultParagraphFont"/>
    <w:rsid w:val="00E94277"/>
  </w:style>
  <w:style w:type="paragraph" w:customStyle="1" w:styleId="isselectedend">
    <w:name w:val="isselectedend"/>
    <w:basedOn w:val="Normal"/>
    <w:rsid w:val="00E94277"/>
    <w:pPr>
      <w:spacing w:before="100" w:beforeAutospacing="1" w:after="100" w:afterAutospacing="1"/>
    </w:pPr>
    <w:rPr>
      <w:rFonts w:eastAsia="Times New Roman"/>
    </w:rPr>
  </w:style>
  <w:style w:type="character" w:customStyle="1" w:styleId="e">
    <w:name w:val="ͼe"/>
    <w:basedOn w:val="DefaultParagraphFont"/>
    <w:rsid w:val="00E94277"/>
  </w:style>
  <w:style w:type="character" w:customStyle="1" w:styleId="8">
    <w:name w:val="ͼ8"/>
    <w:basedOn w:val="DefaultParagraphFont"/>
    <w:rsid w:val="00E94277"/>
  </w:style>
  <w:style w:type="character" w:customStyle="1" w:styleId="text-token-text-primary">
    <w:name w:val="text-token-text-primary"/>
    <w:basedOn w:val="DefaultParagraphFont"/>
    <w:rsid w:val="00E94277"/>
  </w:style>
  <w:style w:type="character" w:customStyle="1" w:styleId="Heading5Char">
    <w:name w:val="Heading 5 Char"/>
    <w:basedOn w:val="DefaultParagraphFont"/>
    <w:link w:val="Heading5"/>
    <w:rsid w:val="00E94277"/>
    <w:rPr>
      <w:rFonts w:eastAsia="SimSun"/>
      <w:b/>
      <w:bCs w:val="0"/>
      <w:i/>
      <w:iCs/>
    </w:rPr>
  </w:style>
  <w:style w:type="character" w:customStyle="1" w:styleId="Heading6Char">
    <w:name w:val="Heading 6 Char"/>
    <w:basedOn w:val="DefaultParagraphFont"/>
    <w:link w:val="Heading6"/>
    <w:rsid w:val="00E94277"/>
    <w:rPr>
      <w:rFonts w:eastAsia="SimSun"/>
      <w:b/>
      <w:sz w:val="22"/>
      <w:szCs w:val="22"/>
    </w:rPr>
  </w:style>
  <w:style w:type="character" w:customStyle="1" w:styleId="Heading7Char">
    <w:name w:val="Heading 7 Char"/>
    <w:basedOn w:val="DefaultParagraphFont"/>
    <w:link w:val="Heading7"/>
    <w:rsid w:val="00E94277"/>
    <w:rPr>
      <w:rFonts w:eastAsia="SimSun"/>
      <w:bCs w:val="0"/>
    </w:rPr>
  </w:style>
  <w:style w:type="character" w:customStyle="1" w:styleId="Heading8Char">
    <w:name w:val="Heading 8 Char"/>
    <w:basedOn w:val="DefaultParagraphFont"/>
    <w:link w:val="Heading8"/>
    <w:rsid w:val="00E94277"/>
    <w:rPr>
      <w:rFonts w:eastAsia="SimSun"/>
      <w:bCs w:val="0"/>
      <w:i/>
      <w:iCs/>
    </w:rPr>
  </w:style>
  <w:style w:type="character" w:customStyle="1" w:styleId="Heading9Char">
    <w:name w:val="Heading 9 Char"/>
    <w:basedOn w:val="DefaultParagraphFont"/>
    <w:link w:val="Heading9"/>
    <w:rsid w:val="00E94277"/>
    <w:rPr>
      <w:rFonts w:ascii="Arial" w:eastAsia="SimSun" w:hAnsi="Arial" w:cs="Arial"/>
      <w:bCs w:val="0"/>
      <w:sz w:val="22"/>
      <w:szCs w:val="22"/>
    </w:rPr>
  </w:style>
  <w:style w:type="paragraph" w:styleId="TOC5">
    <w:name w:val="toc 5"/>
    <w:basedOn w:val="Normal"/>
    <w:next w:val="Normal"/>
    <w:semiHidden/>
    <w:rsid w:val="00E94277"/>
    <w:pPr>
      <w:ind w:left="960"/>
    </w:pPr>
    <w:rPr>
      <w:sz w:val="18"/>
      <w:szCs w:val="18"/>
    </w:rPr>
  </w:style>
  <w:style w:type="paragraph" w:styleId="TOC6">
    <w:name w:val="toc 6"/>
    <w:basedOn w:val="Normal"/>
    <w:next w:val="Normal"/>
    <w:semiHidden/>
    <w:rsid w:val="00E94277"/>
    <w:pPr>
      <w:ind w:left="1200"/>
    </w:pPr>
    <w:rPr>
      <w:sz w:val="18"/>
      <w:szCs w:val="18"/>
    </w:rPr>
  </w:style>
  <w:style w:type="paragraph" w:styleId="TOC7">
    <w:name w:val="toc 7"/>
    <w:basedOn w:val="Normal"/>
    <w:next w:val="Normal"/>
    <w:semiHidden/>
    <w:rsid w:val="00E94277"/>
    <w:pPr>
      <w:ind w:left="1440"/>
    </w:pPr>
    <w:rPr>
      <w:sz w:val="18"/>
      <w:szCs w:val="18"/>
    </w:rPr>
  </w:style>
  <w:style w:type="paragraph" w:styleId="TOC8">
    <w:name w:val="toc 8"/>
    <w:basedOn w:val="Normal"/>
    <w:next w:val="Normal"/>
    <w:semiHidden/>
    <w:rsid w:val="00E94277"/>
    <w:pPr>
      <w:ind w:left="1680"/>
    </w:pPr>
    <w:rPr>
      <w:sz w:val="18"/>
      <w:szCs w:val="18"/>
    </w:rPr>
  </w:style>
  <w:style w:type="paragraph" w:styleId="TOC9">
    <w:name w:val="toc 9"/>
    <w:basedOn w:val="Normal"/>
    <w:next w:val="Normal"/>
    <w:semiHidden/>
    <w:rsid w:val="00E94277"/>
    <w:pPr>
      <w:ind w:left="1920"/>
    </w:pPr>
    <w:rPr>
      <w:sz w:val="18"/>
      <w:szCs w:val="18"/>
    </w:rPr>
  </w:style>
  <w:style w:type="paragraph" w:styleId="FootnoteText">
    <w:name w:val="footnote text"/>
    <w:basedOn w:val="Normal"/>
    <w:link w:val="FootnoteTextChar"/>
    <w:semiHidden/>
    <w:rsid w:val="00E94277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E94277"/>
    <w:rPr>
      <w:rFonts w:eastAsia="SimSun"/>
      <w:sz w:val="20"/>
      <w:szCs w:val="20"/>
    </w:rPr>
  </w:style>
  <w:style w:type="paragraph" w:styleId="CommentText">
    <w:name w:val="annotation text"/>
    <w:basedOn w:val="Normal"/>
    <w:link w:val="CommentTextChar"/>
    <w:rsid w:val="00E94277"/>
  </w:style>
  <w:style w:type="character" w:customStyle="1" w:styleId="CommentTextChar">
    <w:name w:val="Comment Text Char"/>
    <w:link w:val="CommentText"/>
    <w:rsid w:val="00E94277"/>
    <w:rPr>
      <w:rFonts w:eastAsia="SimSun"/>
    </w:rPr>
  </w:style>
  <w:style w:type="paragraph" w:styleId="Header">
    <w:name w:val="header"/>
    <w:basedOn w:val="Normal"/>
    <w:link w:val="HeaderChar"/>
    <w:rsid w:val="00E9427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94277"/>
    <w:rPr>
      <w:rFonts w:eastAsia="SimSun"/>
    </w:rPr>
  </w:style>
  <w:style w:type="paragraph" w:styleId="Footer">
    <w:name w:val="footer"/>
    <w:basedOn w:val="Normal"/>
    <w:link w:val="FooterChar"/>
    <w:rsid w:val="00E9427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E94277"/>
    <w:rPr>
      <w:rFonts w:eastAsia="SimSun"/>
    </w:rPr>
  </w:style>
  <w:style w:type="paragraph" w:styleId="TableofFigures">
    <w:name w:val="table of figures"/>
    <w:next w:val="Normal"/>
    <w:uiPriority w:val="99"/>
    <w:qFormat/>
    <w:rsid w:val="00D03C77"/>
    <w:pPr>
      <w:keepNext/>
      <w:tabs>
        <w:tab w:val="right" w:leader="dot" w:pos="8789"/>
      </w:tabs>
      <w:ind w:left="284" w:right="284"/>
    </w:pPr>
    <w:rPr>
      <w:rFonts w:eastAsia="SimSun"/>
      <w:szCs w:val="22"/>
    </w:rPr>
  </w:style>
  <w:style w:type="character" w:styleId="FootnoteReference">
    <w:name w:val="footnote reference"/>
    <w:semiHidden/>
    <w:rsid w:val="00E94277"/>
    <w:rPr>
      <w:vertAlign w:val="superscript"/>
    </w:rPr>
  </w:style>
  <w:style w:type="character" w:styleId="CommentReference">
    <w:name w:val="annotation reference"/>
    <w:rsid w:val="00E94277"/>
    <w:rPr>
      <w:sz w:val="18"/>
      <w:szCs w:val="18"/>
    </w:rPr>
  </w:style>
  <w:style w:type="character" w:styleId="PageNumber">
    <w:name w:val="page number"/>
    <w:rsid w:val="00E94277"/>
    <w:rPr>
      <w:rFonts w:ascii="Times New Roman" w:hAnsi="Times New Roman"/>
      <w:sz w:val="24"/>
    </w:rPr>
  </w:style>
  <w:style w:type="paragraph" w:styleId="ListBullet">
    <w:name w:val="List Bullet"/>
    <w:basedOn w:val="Normal"/>
    <w:rsid w:val="00E94277"/>
    <w:pPr>
      <w:numPr>
        <w:numId w:val="1"/>
      </w:numPr>
      <w:spacing w:line="360" w:lineRule="auto"/>
    </w:pPr>
    <w:rPr>
      <w:rFonts w:eastAsia="MS Mincho"/>
    </w:rPr>
  </w:style>
  <w:style w:type="paragraph" w:styleId="ListNumber">
    <w:name w:val="List Number"/>
    <w:basedOn w:val="BodyText"/>
    <w:rsid w:val="00E94277"/>
    <w:pPr>
      <w:keepNext/>
      <w:tabs>
        <w:tab w:val="left" w:pos="1080"/>
      </w:tabs>
      <w:spacing w:before="0" w:line="240" w:lineRule="auto"/>
      <w:ind w:firstLine="0"/>
      <w:jc w:val="left"/>
    </w:pPr>
    <w:rPr>
      <w:spacing w:val="-1"/>
    </w:rPr>
  </w:style>
  <w:style w:type="paragraph" w:styleId="ListBullet2">
    <w:name w:val="List Bullet 2"/>
    <w:basedOn w:val="Normal"/>
    <w:rsid w:val="00E94277"/>
    <w:pPr>
      <w:numPr>
        <w:numId w:val="2"/>
      </w:numPr>
      <w:spacing w:line="400" w:lineRule="exact"/>
    </w:pPr>
  </w:style>
  <w:style w:type="paragraph" w:styleId="ListNumber2">
    <w:name w:val="List Number 2"/>
    <w:basedOn w:val="BodyText"/>
    <w:rsid w:val="00E94277"/>
    <w:pPr>
      <w:numPr>
        <w:numId w:val="3"/>
      </w:numPr>
    </w:pPr>
  </w:style>
  <w:style w:type="paragraph" w:styleId="ListNumber3">
    <w:name w:val="List Number 3"/>
    <w:basedOn w:val="Normal"/>
    <w:rsid w:val="00E94277"/>
    <w:pPr>
      <w:numPr>
        <w:numId w:val="4"/>
      </w:numPr>
      <w:spacing w:before="360" w:line="360" w:lineRule="auto"/>
    </w:pPr>
  </w:style>
  <w:style w:type="paragraph" w:styleId="Title">
    <w:name w:val="Title"/>
    <w:next w:val="BodyText"/>
    <w:link w:val="TitleChar"/>
    <w:qFormat/>
    <w:rsid w:val="00E94277"/>
    <w:pPr>
      <w:pageBreakBefore/>
      <w:spacing w:before="360" w:after="480" w:line="400" w:lineRule="exact"/>
      <w:jc w:val="center"/>
      <w:outlineLvl w:val="0"/>
    </w:pPr>
    <w:rPr>
      <w:rFonts w:eastAsia="SimSun" w:cs="Arial"/>
      <w:b/>
      <w:bCs w:val="0"/>
      <w:kern w:val="28"/>
      <w:sz w:val="36"/>
      <w:szCs w:val="32"/>
    </w:rPr>
  </w:style>
  <w:style w:type="character" w:customStyle="1" w:styleId="TitleChar">
    <w:name w:val="Title Char"/>
    <w:link w:val="Title"/>
    <w:rsid w:val="00E94277"/>
    <w:rPr>
      <w:rFonts w:eastAsia="SimSun" w:cs="Arial"/>
      <w:b/>
      <w:bCs w:val="0"/>
      <w:kern w:val="28"/>
      <w:sz w:val="36"/>
      <w:szCs w:val="32"/>
    </w:rPr>
  </w:style>
  <w:style w:type="paragraph" w:styleId="Subtitle">
    <w:name w:val="Subtitle"/>
    <w:basedOn w:val="BodyText"/>
    <w:link w:val="SubtitleChar"/>
    <w:qFormat/>
    <w:rsid w:val="00E94277"/>
    <w:pPr>
      <w:keepNext/>
      <w:spacing w:before="240" w:after="60" w:line="240" w:lineRule="auto"/>
      <w:ind w:firstLine="0"/>
      <w:outlineLvl w:val="1"/>
    </w:pPr>
    <w:rPr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94277"/>
    <w:rPr>
      <w:rFonts w:eastAsia="SimSun"/>
      <w:bCs w:val="0"/>
      <w:u w:val="single"/>
    </w:rPr>
  </w:style>
  <w:style w:type="character" w:styleId="Hyperlink">
    <w:name w:val="Hyperlink"/>
    <w:uiPriority w:val="99"/>
    <w:rsid w:val="00E9427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unhideWhenUsed/>
    <w:rsid w:val="00E94277"/>
    <w:rPr>
      <w:color w:val="954F72" w:themeColor="followedHyperlink"/>
      <w:u w:val="single"/>
    </w:rPr>
  </w:style>
  <w:style w:type="character" w:styleId="Strong">
    <w:name w:val="Strong"/>
    <w:uiPriority w:val="22"/>
    <w:qFormat/>
    <w:rsid w:val="00E94277"/>
    <w:rPr>
      <w:b/>
      <w:bCs w:val="0"/>
    </w:rPr>
  </w:style>
  <w:style w:type="character" w:styleId="Emphasis">
    <w:name w:val="Emphasis"/>
    <w:uiPriority w:val="20"/>
    <w:qFormat/>
    <w:rsid w:val="00E94277"/>
    <w:rPr>
      <w:i/>
      <w:iCs/>
    </w:rPr>
  </w:style>
  <w:style w:type="paragraph" w:styleId="DocumentMap">
    <w:name w:val="Document Map"/>
    <w:basedOn w:val="Normal"/>
    <w:link w:val="DocumentMapChar"/>
    <w:semiHidden/>
    <w:rsid w:val="00E94277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semiHidden/>
    <w:rsid w:val="00E94277"/>
    <w:rPr>
      <w:rFonts w:ascii="Tahoma" w:eastAsia="SimSun" w:hAnsi="Tahoma" w:cs="Tahoma"/>
      <w:sz w:val="20"/>
      <w:szCs w:val="20"/>
      <w:shd w:val="clear" w:color="auto" w:fill="000080"/>
    </w:rPr>
  </w:style>
  <w:style w:type="paragraph" w:styleId="NormalWeb">
    <w:name w:val="Normal (Web)"/>
    <w:basedOn w:val="Normal"/>
    <w:uiPriority w:val="99"/>
    <w:rsid w:val="00E94277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unhideWhenUsed/>
    <w:rsid w:val="00E9427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942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94277"/>
    <w:rPr>
      <w:rFonts w:ascii="Courier New" w:eastAsia="Times New Roman" w:hAnsi="Courier New" w:cs="Courier New"/>
      <w:sz w:val="20"/>
      <w:szCs w:val="20"/>
    </w:rPr>
  </w:style>
  <w:style w:type="character" w:styleId="HTMLSample">
    <w:name w:val="HTML Sample"/>
    <w:rsid w:val="00E94277"/>
    <w:rPr>
      <w:rFonts w:ascii="Courier New" w:hAnsi="Courier New" w:cs="Courier New"/>
    </w:rPr>
  </w:style>
  <w:style w:type="paragraph" w:styleId="CommentSubject">
    <w:name w:val="annotation subject"/>
    <w:basedOn w:val="CommentText"/>
    <w:next w:val="CommentText"/>
    <w:link w:val="CommentSubjectChar"/>
    <w:rsid w:val="00E94277"/>
    <w:rPr>
      <w:b/>
      <w:bCs/>
      <w:sz w:val="20"/>
      <w:szCs w:val="20"/>
    </w:rPr>
  </w:style>
  <w:style w:type="character" w:customStyle="1" w:styleId="CommentSubjectChar">
    <w:name w:val="Comment Subject Char"/>
    <w:link w:val="CommentSubject"/>
    <w:rsid w:val="00E94277"/>
    <w:rPr>
      <w:rFonts w:eastAsia="SimSun"/>
      <w:b/>
      <w:bCs w:val="0"/>
      <w:sz w:val="20"/>
      <w:szCs w:val="20"/>
    </w:rPr>
  </w:style>
  <w:style w:type="paragraph" w:styleId="BalloonText">
    <w:name w:val="Balloon Text"/>
    <w:basedOn w:val="Normal"/>
    <w:link w:val="BalloonTextChar"/>
    <w:rsid w:val="00E94277"/>
    <w:rPr>
      <w:sz w:val="18"/>
      <w:szCs w:val="18"/>
    </w:rPr>
  </w:style>
  <w:style w:type="character" w:customStyle="1" w:styleId="BalloonTextChar">
    <w:name w:val="Balloon Text Char"/>
    <w:link w:val="BalloonText"/>
    <w:rsid w:val="00E94277"/>
    <w:rPr>
      <w:rFonts w:eastAsia="SimSun"/>
      <w:sz w:val="18"/>
      <w:szCs w:val="18"/>
    </w:rPr>
  </w:style>
  <w:style w:type="table" w:styleId="TableGrid">
    <w:name w:val="Table Grid"/>
    <w:basedOn w:val="TableNormal"/>
    <w:rsid w:val="00E94277"/>
    <w:rPr>
      <w:rFonts w:eastAsia="SimSun"/>
    </w:rPr>
    <w:tblPr>
      <w:tblCellMar>
        <w:left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E94277"/>
    <w:pPr>
      <w:ind w:left="720"/>
    </w:pPr>
    <w:rPr>
      <w:rFonts w:eastAsia="Aptos"/>
    </w:rPr>
  </w:style>
  <w:style w:type="paragraph" w:styleId="TOCHeading">
    <w:name w:val="TOC Heading"/>
    <w:basedOn w:val="Heading1"/>
    <w:next w:val="Normal"/>
    <w:uiPriority w:val="39"/>
    <w:unhideWhenUsed/>
    <w:qFormat/>
    <w:rsid w:val="00E94277"/>
    <w:pPr>
      <w:keepNext/>
      <w:keepLines/>
      <w:numPr>
        <w:numId w:val="0"/>
      </w:numPr>
      <w:spacing w:after="0" w:line="259" w:lineRule="auto"/>
      <w:jc w:val="left"/>
      <w:outlineLvl w:val="9"/>
    </w:pPr>
    <w:rPr>
      <w:rFonts w:eastAsiaTheme="majorEastAsia" w:cstheme="majorBidi"/>
      <w:b/>
      <w:bCs/>
      <w:color w:val="2F5496" w:themeColor="accent1" w:themeShade="BF"/>
      <w:sz w:val="32"/>
      <w:szCs w:val="32"/>
    </w:rPr>
  </w:style>
  <w:style w:type="table" w:styleId="PlainTable1">
    <w:name w:val="Plain Table 1"/>
    <w:basedOn w:val="TableNormal"/>
    <w:uiPriority w:val="41"/>
    <w:rsid w:val="00E94277"/>
    <w:rPr>
      <w:rFonts w:eastAsia="SimSun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E94277"/>
    <w:rPr>
      <w:rFonts w:eastAsia="SimSun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E94277"/>
    <w:rPr>
      <w:rFonts w:eastAsia="SimSu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E94277"/>
    <w:rPr>
      <w:color w:val="605E5C"/>
      <w:shd w:val="clear" w:color="auto" w:fill="E1DFDD"/>
    </w:rPr>
  </w:style>
  <w:style w:type="table" w:customStyle="1" w:styleId="Bnglunvn">
    <w:name w:val="Bảng luận văn"/>
    <w:basedOn w:val="TableNormal"/>
    <w:uiPriority w:val="99"/>
    <w:rsid w:val="0082441D"/>
    <w:pPr>
      <w:spacing w:before="0" w:line="240" w:lineRule="auto"/>
      <w:jc w:val="center"/>
    </w:pPr>
    <w:rPr>
      <w:rFonts w:eastAsia="SimSun"/>
      <w:bCs w:val="0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85" w:type="dxa"/>
        <w:bottom w:w="57" w:type="dxa"/>
        <w:right w:w="85" w:type="dxa"/>
      </w:tblCellMar>
    </w:tblPr>
    <w:tcPr>
      <w:vAlign w:val="center"/>
    </w:tcPr>
    <w:tblStylePr w:type="firstRow">
      <w:pPr>
        <w:jc w:val="center"/>
      </w:pPr>
      <w:rPr>
        <w:rFonts w:ascii="Times New Roman" w:hAnsi="Times New Roman"/>
        <w:b/>
        <w:sz w:val="24"/>
      </w:rPr>
      <w:tblPr>
        <w:tblCellMar>
          <w:top w:w="28" w:type="dxa"/>
          <w:left w:w="85" w:type="dxa"/>
          <w:bottom w:w="28" w:type="dxa"/>
          <w:right w:w="85" w:type="dxa"/>
        </w:tblCellMar>
      </w:tblPr>
      <w:tcPr>
        <w:shd w:val="clear" w:color="auto" w:fill="D9D9D9" w:themeFill="background1" w:themeFillShade="D9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4639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Tịnh</dc:creator>
  <cp:keywords/>
  <dc:description/>
  <cp:lastModifiedBy>Quốc Tịnh</cp:lastModifiedBy>
  <cp:revision>2</cp:revision>
  <dcterms:created xsi:type="dcterms:W3CDTF">2026-05-12T14:26:00Z</dcterms:created>
  <dcterms:modified xsi:type="dcterms:W3CDTF">2026-05-12T14:26:00Z</dcterms:modified>
</cp:coreProperties>
</file>